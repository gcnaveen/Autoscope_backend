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C7609">
      <w:pPr>
        <w:pStyle w:val="2"/>
        <w:jc w:val="center"/>
      </w:pPr>
    </w:p>
    <w:p w14:paraId="2FE9B070">
      <w:pPr>
        <w:pStyle w:val="2"/>
        <w:jc w:val="center"/>
      </w:pPr>
      <w:r>
        <w:t>MASTER SERVICE AGREEMENT</w:t>
      </w:r>
    </w:p>
    <w:p w14:paraId="494B0140">
      <w:pPr>
        <w:rPr>
          <w:rFonts w:hint="default"/>
          <w:b/>
          <w:bCs/>
          <w:lang w:val="en-US"/>
        </w:rPr>
      </w:pPr>
      <w:r>
        <w:br w:type="textWrapping"/>
      </w:r>
      <w:r>
        <w:t>This Master Service Agreement (“Agreement”) is entered into on this date between:</w:t>
      </w:r>
      <w:r>
        <w:br w:type="textWrapping"/>
      </w:r>
      <w:r>
        <w:br w:type="textWrapping"/>
      </w:r>
      <w:r>
        <w:t xml:space="preserve">Service Provider: </w:t>
      </w:r>
      <w:r>
        <w:rPr>
          <w:rFonts w:hint="default"/>
          <w:b/>
          <w:bCs/>
          <w:lang w:val="en-US"/>
        </w:rPr>
        <w:t>Navi Infotech</w:t>
      </w:r>
    </w:p>
    <w:p w14:paraId="73A4F4E5">
      <w:pPr>
        <w:rPr>
          <w:rFonts w:hint="default"/>
        </w:rPr>
      </w:pPr>
      <w:r>
        <w:br w:type="textWrapping"/>
      </w:r>
      <w:r>
        <w:t xml:space="preserve">Client: </w:t>
      </w:r>
      <w:r>
        <w:rPr>
          <w:rFonts w:hint="default"/>
          <w:b/>
          <w:bCs/>
          <w:lang w:val="en-US"/>
        </w:rPr>
        <w:t>Unique Truth</w:t>
      </w:r>
      <w:r>
        <w:br w:type="textWrapping"/>
      </w:r>
      <w:r>
        <w:br w:type="textWrapping"/>
      </w:r>
      <w:r>
        <w:rPr>
          <w:b/>
          <w:bCs/>
        </w:rPr>
        <w:t>1. PURPOSE</w:t>
      </w:r>
      <w:r>
        <w:br w:type="textWrapping"/>
      </w:r>
      <w:r>
        <w:t>This Agreement governs the design, development, deployment, maintenance, and related services provided by the Service Provider to the Client.</w:t>
      </w:r>
      <w:r>
        <w:br w:type="textWrapping"/>
      </w:r>
      <w:r>
        <w:rPr>
          <w:b/>
          <w:bCs/>
        </w:rPr>
        <w:br w:type="textWrapping"/>
      </w:r>
      <w:r>
        <w:rPr>
          <w:b/>
          <w:bCs/>
        </w:rPr>
        <w:t>2. SCOPE OF SERVICES</w:t>
      </w:r>
      <w:r>
        <w:br w:type="textWrapping"/>
      </w:r>
      <w:r>
        <w:t>The Service Provider shall deliver the following services:</w:t>
      </w:r>
      <w:r>
        <w:br w:type="textWrapping"/>
      </w:r>
      <w:r>
        <w:t>a) Company Website</w:t>
      </w:r>
      <w:r>
        <w:br w:type="textWrapping"/>
      </w:r>
      <w:r>
        <w:t>b) WhatsApp Business Integration</w:t>
      </w:r>
      <w:r>
        <w:br w:type="textWrapping"/>
      </w:r>
      <w:r>
        <w:t>c) Working Site (Internal Management System)</w:t>
      </w:r>
      <w:r>
        <w:br w:type="textWrapping"/>
      </w:r>
      <w:r>
        <w:t>d) Evolve Mobile Application</w:t>
      </w:r>
      <w:r>
        <w:br w:type="textWrapping"/>
      </w:r>
      <w:r>
        <w:t>e) Annual Maintenance &amp; Support</w:t>
      </w:r>
      <w:r>
        <w:br w:type="textWrapping"/>
      </w:r>
      <w:r>
        <w:t>f) Hardware Procurement &amp; Third‑Party Software Facilitation</w:t>
      </w:r>
      <w:r>
        <w:br w:type="textWrapping"/>
      </w:r>
      <w:r>
        <w:t>g) Social Media &amp; Digital Marketing Services</w:t>
      </w:r>
      <w:r>
        <w:br w:type="textWrapping"/>
      </w:r>
      <w:r>
        <w:br w:type="textWrapping"/>
      </w:r>
      <w:r>
        <w:rPr>
          <w:b/>
          <w:bCs/>
        </w:rPr>
        <w:t>3. PROJECT PHASES &amp; COMMERCIALS</w:t>
      </w:r>
      <w:r>
        <w:br w:type="textWrapping"/>
      </w:r>
      <w:r>
        <w:t>Detailed phase-wise scope, timelines, and costs are defined in Schedule A (Website), Schedule B (WhatsApp Integration), Schedule C (Working Site), and Schedule D (Evolve App). All costs are exclusive of applicable GST.</w:t>
      </w:r>
      <w:r>
        <w:br w:type="textWrapping"/>
      </w:r>
      <w:r>
        <w:br w:type="textWrapping"/>
      </w:r>
      <w:r>
        <w:rPr>
          <w:b/>
          <w:bCs/>
        </w:rPr>
        <w:t>4. MAINTENANCE &amp; SUPPORT (AMC)</w:t>
      </w:r>
      <w:r>
        <w:br w:type="textWrapping"/>
      </w:r>
      <w:r>
        <w:rPr>
          <w:rFonts w:hint="default"/>
        </w:rPr>
        <w:t>The Service Provider shall provide a complimentary maintenance and support period of six (6) months from the date of final project go-live (“Free Maintenance Period”).</w:t>
      </w:r>
    </w:p>
    <w:p w14:paraId="76D47DFF">
      <w:pPr>
        <w:rPr>
          <w:rFonts w:hint="default"/>
        </w:rPr>
      </w:pPr>
    </w:p>
    <w:p w14:paraId="19CC5FC4">
      <w:pPr>
        <w:rPr>
          <w:rFonts w:hint="default"/>
        </w:rPr>
      </w:pPr>
      <w:r>
        <w:rPr>
          <w:rFonts w:hint="default"/>
        </w:rPr>
        <w:t>During the Free Maintenance Period, maintenance shall be limited strictly to bug fixes, security patches, and stability support related to the delivered scope. Any new features, enhancements, scope changes, or third-party integrations requested during this period shall be treated as chargeable and handled through a Change Request.</w:t>
      </w:r>
    </w:p>
    <w:p w14:paraId="13F4EA63">
      <w:pPr>
        <w:rPr>
          <w:rFonts w:hint="default"/>
        </w:rPr>
      </w:pPr>
    </w:p>
    <w:p w14:paraId="69F7F778">
      <w:pPr>
        <w:rPr>
          <w:rFonts w:hint="default"/>
        </w:rPr>
      </w:pPr>
    </w:p>
    <w:p w14:paraId="27444848">
      <w:pPr>
        <w:rPr>
          <w:rFonts w:hint="default"/>
        </w:rPr>
      </w:pPr>
      <w:r>
        <w:rPr>
          <w:rFonts w:hint="default"/>
        </w:rPr>
        <w:t>Upon completion of the Free Maintenance Period, Annual Maintenance Charges (AMC) shall apply as follows:</w:t>
      </w:r>
    </w:p>
    <w:p w14:paraId="380E3078">
      <w:pPr>
        <w:rPr>
          <w:rFonts w:hint="default"/>
        </w:rPr>
      </w:pPr>
      <w:r>
        <w:rPr>
          <w:rFonts w:hint="default"/>
        </w:rPr>
        <w:t>• Website – ₹25,000/year + GST</w:t>
      </w:r>
    </w:p>
    <w:p w14:paraId="6C1B05E5">
      <w:pPr>
        <w:rPr>
          <w:rFonts w:hint="default"/>
        </w:rPr>
      </w:pPr>
      <w:r>
        <w:rPr>
          <w:rFonts w:hint="default"/>
        </w:rPr>
        <w:t>• WhatsApp Integration – ₹35,000/year + GST</w:t>
      </w:r>
    </w:p>
    <w:p w14:paraId="36FAB23A">
      <w:pPr>
        <w:rPr>
          <w:rFonts w:hint="default"/>
        </w:rPr>
      </w:pPr>
      <w:r>
        <w:rPr>
          <w:rFonts w:hint="default"/>
        </w:rPr>
        <w:t>• Working Site – ₹1,50,000/year + GST</w:t>
      </w:r>
    </w:p>
    <w:p w14:paraId="36F2AA02">
      <w:pPr>
        <w:rPr>
          <w:rFonts w:hint="default"/>
        </w:rPr>
      </w:pPr>
      <w:r>
        <w:rPr>
          <w:rFonts w:hint="default"/>
        </w:rPr>
        <w:t>• Evolve App – ₹1,50,000/year + GST</w:t>
      </w:r>
    </w:p>
    <w:p w14:paraId="2A7F4561">
      <w:pPr>
        <w:rPr>
          <w:rFonts w:hint="default"/>
        </w:rPr>
      </w:pPr>
    </w:p>
    <w:p w14:paraId="7C4EC5F8">
      <w:pPr>
        <w:rPr>
          <w:rFonts w:hint="default"/>
        </w:rPr>
      </w:pPr>
      <w:r>
        <w:rPr>
          <w:rFonts w:hint="default"/>
        </w:rPr>
        <w:t>AMC shall be valid for a period of twelve (12) months and shall be renewed annually based on mutually agreed commercials. The Service Provider reserves the right to revise the AMC charges at the time of each annual renewal, subject to prior written communication to the Client.</w:t>
      </w:r>
    </w:p>
    <w:p w14:paraId="762B4929">
      <w:pPr>
        <w:rPr>
          <w:rFonts w:hint="default"/>
        </w:rPr>
      </w:pPr>
    </w:p>
    <w:p w14:paraId="1F464ACA">
      <w:pPr>
        <w:rPr>
          <w:rFonts w:hint="default"/>
        </w:rPr>
      </w:pPr>
      <w:r>
        <w:rPr>
          <w:rFonts w:hint="default"/>
        </w:rPr>
        <w:t>Maintenance services include bug fixes, security updates, minor UI changes, and limited support. New features, major enhancements, redesigns, or functionality changes are expressly excluded from AMC and shall be billed separately.</w:t>
      </w:r>
    </w:p>
    <w:p w14:paraId="3D8E9112"/>
    <w:p w14:paraId="7B56B13D">
      <w:pPr>
        <w:rPr>
          <w:rFonts w:hint="default"/>
          <w:lang w:val="en-US"/>
        </w:rPr>
      </w:pPr>
      <w:r>
        <w:rPr>
          <w:rFonts w:hint="default"/>
          <w:lang w:val="en-US"/>
        </w:rPr>
        <w:t>Note: The Annual Maintenance Charges (AMC) shall be valid for a period of twelve (12) months from the date of commencement of maintenance services. AMC shall be renewed annually based on mutually agreed commercials.</w:t>
      </w:r>
    </w:p>
    <w:p w14:paraId="78613633">
      <w:pPr>
        <w:rPr>
          <w:rFonts w:hint="default"/>
          <w:lang w:val="en-US"/>
        </w:rPr>
      </w:pPr>
    </w:p>
    <w:p w14:paraId="0BDDBA07">
      <w:pPr>
        <w:rPr>
          <w:rFonts w:hint="default"/>
          <w:lang w:val="en-US"/>
        </w:rPr>
      </w:pPr>
      <w:r>
        <w:rPr>
          <w:rFonts w:hint="default"/>
          <w:lang w:val="en-US"/>
        </w:rPr>
        <w:t>The Service Provider reserves the right to revise the AMC charges at the time of each annual renewal, subject to prior written communication to the Client. Continuation of maintenance services beyond the initial AMC period shall be subject to renewal and revised commercials agreed between both parties.</w:t>
      </w:r>
    </w:p>
    <w:p w14:paraId="4262F51C"/>
    <w:p w14:paraId="434A3719">
      <w:r>
        <w:br w:type="textWrapping"/>
      </w:r>
      <w:r>
        <w:rPr>
          <w:b/>
          <w:bCs/>
        </w:rPr>
        <w:t>5. HARDWARE &amp; THIRD‑PARTY SOFTWARE</w:t>
      </w:r>
      <w:r>
        <w:br w:type="textWrapping"/>
      </w:r>
      <w:r>
        <w:t>The Service Provider may procure hardware (laptops, desktops, mobiles) and third‑party software (Teams, Outlook, etc.) on behalf of the Client. A commission of 5%–10% shall be charged based on requirement. All license and subscription costs shall be borne by the Client.</w:t>
      </w:r>
      <w:r>
        <w:br w:type="textWrapping"/>
      </w:r>
    </w:p>
    <w:p w14:paraId="79895951"/>
    <w:p w14:paraId="76BF6B17">
      <w:pPr>
        <w:rPr>
          <w:rFonts w:hint="default"/>
        </w:rPr>
      </w:pPr>
      <w:bookmarkStart w:id="0" w:name="_GoBack"/>
      <w:bookmarkEnd w:id="0"/>
      <w:r>
        <w:br w:type="textWrapping"/>
      </w:r>
      <w:r>
        <w:rPr>
          <w:b/>
          <w:bCs/>
        </w:rPr>
        <w:t>6. SOCIAL MEDIA &amp; DIGITAL MARKETING</w:t>
      </w:r>
      <w:r>
        <w:br w:type="textWrapping"/>
      </w:r>
      <w:r>
        <w:t>The Service Provider shall provide Social Media &amp; Digital Marketing services including Facebook, Instagram, and LinkedIn management, digital marketing coordination, and Google services.</w:t>
      </w:r>
      <w:r>
        <w:br w:type="textWrapping"/>
      </w:r>
      <w:r>
        <w:br w:type="textWrapping"/>
      </w:r>
      <w:r>
        <w:t>The Client agrees to pay a monthly retainer fee of:</w:t>
      </w:r>
      <w:r>
        <w:br w:type="textWrapping"/>
      </w:r>
      <w:r>
        <w:t>₹25,000 (Rupees Twenty‑Five Thousand Only) per month + applicable GST.</w:t>
      </w:r>
      <w:r>
        <w:br w:type="textWrapping"/>
      </w:r>
      <w:r>
        <w:br w:type="textWrapping"/>
      </w:r>
      <w:r>
        <w:t>This fee covers organic social media management services only. Paid advertisements, ad spend, influencer marketing, third‑party tools, and advanced creative production are excluded and shall be billed separately if required.</w:t>
      </w:r>
      <w:r>
        <w:br w:type="textWrapping"/>
      </w:r>
      <w:r>
        <w:br w:type="textWrapping"/>
      </w:r>
      <w:r>
        <w:t>Minimum engagement period for Social Media &amp; Digital Marketing services shall be three (3) months. Either party may terminate this service with thirty (30) days written notice. Fees paid for the active billing period are non‑refundable.</w:t>
      </w:r>
      <w:r>
        <w:br w:type="textWrapping"/>
      </w:r>
      <w:r>
        <w:br w:type="textWrapping"/>
      </w:r>
      <w:r>
        <w:rPr>
          <w:b/>
          <w:bCs/>
        </w:rPr>
        <w:t>7. PAYMENT TERMS</w:t>
      </w:r>
      <w:r>
        <w:rPr>
          <w:b/>
          <w:bCs/>
        </w:rPr>
        <w:br w:type="textWrapping"/>
      </w:r>
      <w:r>
        <w:t>Payments shall be milestone‑based as per respective schedules. Delayed payments may pause project execution.</w:t>
      </w:r>
      <w:r>
        <w:br w:type="textWrapping"/>
      </w:r>
      <w:r>
        <w:br w:type="textWrapping"/>
      </w:r>
      <w:r>
        <w:rPr>
          <w:b/>
          <w:bCs/>
        </w:rPr>
        <w:t>8. CHANGE REQUEST</w:t>
      </w:r>
      <w:r>
        <w:rPr>
          <w:b/>
          <w:bCs/>
        </w:rPr>
        <w:br w:type="textWrapping"/>
      </w:r>
      <w:r>
        <w:t>Any scope beyond agreed deliverables shall be treated as a Change Request with revised cost and timeline.</w:t>
      </w:r>
      <w:r>
        <w:br w:type="textWrapping"/>
      </w:r>
      <w:r>
        <w:br w:type="textWrapping"/>
      </w:r>
      <w:r>
        <w:rPr>
          <w:b/>
          <w:bCs/>
        </w:rPr>
        <w:t>9. INTELLECTUAL PROPERTY</w:t>
      </w:r>
      <w:r>
        <w:rPr>
          <w:b/>
          <w:bCs/>
        </w:rPr>
        <w:br w:type="textWrapping"/>
      </w:r>
      <w:r>
        <w:t>All source code and deliverables remain the property of the Service Provider until full payment is received. Post payment, ownership shall be transferred to the Client.</w:t>
      </w:r>
      <w:r>
        <w:br w:type="textWrapping"/>
      </w:r>
      <w:r>
        <w:br w:type="textWrapping"/>
      </w:r>
      <w:r>
        <w:rPr>
          <w:b/>
          <w:bCs/>
        </w:rPr>
        <w:t>10. CONFIDENTIALITY</w:t>
      </w:r>
      <w:r>
        <w:rPr>
          <w:b/>
          <w:bCs/>
        </w:rPr>
        <w:br w:type="textWrapping"/>
      </w:r>
      <w:r>
        <w:t>Both parties agree to maintain confidentiality of business and technical information.</w:t>
      </w:r>
      <w:r>
        <w:br w:type="textWrapping"/>
      </w:r>
      <w:r>
        <w:br w:type="textWrapping"/>
      </w:r>
      <w:r>
        <w:rPr>
          <w:b/>
          <w:bCs/>
        </w:rPr>
        <w:t>11. TERMINATION</w:t>
      </w:r>
      <w:r>
        <w:rPr>
          <w:b/>
          <w:bCs/>
        </w:rPr>
        <w:br w:type="textWrapping"/>
      </w:r>
      <w:r>
        <w:t>Either party may terminate this Agreement with 30 days’ written notice. All completed work up to termination shall be payable. No refunds shall apply for completed phases or active billing periods.</w:t>
      </w:r>
      <w:r>
        <w:br w:type="textWrapping"/>
      </w:r>
      <w:r>
        <w:br w:type="textWrapping"/>
      </w:r>
      <w:r>
        <w:rPr>
          <w:b/>
          <w:bCs/>
        </w:rPr>
        <w:t>12. LIMITATION OF LIABILITY</w:t>
      </w:r>
      <w:r>
        <w:rPr>
          <w:b/>
          <w:bCs/>
        </w:rPr>
        <w:br w:type="textWrapping"/>
      </w:r>
      <w:r>
        <w:t>The Service Provider shall not be liable for indirect or consequential damages.</w:t>
      </w:r>
      <w:r>
        <w:br w:type="textWrapping"/>
      </w:r>
      <w:r>
        <w:br w:type="textWrapping"/>
      </w:r>
      <w:r>
        <w:rPr>
          <w:b/>
          <w:bCs/>
        </w:rPr>
        <w:t>13. GOVERNING LAW</w:t>
      </w:r>
      <w:r>
        <w:rPr>
          <w:b/>
          <w:bCs/>
        </w:rPr>
        <w:br w:type="textWrapping"/>
      </w:r>
      <w:r>
        <w:rPr>
          <w:rFonts w:hint="default"/>
        </w:rPr>
        <w:t>This Agreement shall be governed by the laws of India. Jurisdiction shall be Bengaluru, Karnataka.</w:t>
      </w:r>
    </w:p>
    <w:p w14:paraId="2F6E8D3C"/>
    <w:p w14:paraId="0AC30CA5"/>
    <w:p w14:paraId="4127E439">
      <w:pPr>
        <w:pStyle w:val="33"/>
        <w:keepNext w:val="0"/>
        <w:keepLines w:val="0"/>
        <w:widowControl/>
        <w:suppressLineNumbers w:val="0"/>
      </w:pPr>
      <w:r>
        <w:rPr>
          <w:rStyle w:val="34"/>
        </w:rPr>
        <w:t>IN WITNESS WHEREOF</w:t>
      </w:r>
      <w:r>
        <w:t xml:space="preserve">, the Parties hereto have executed this Agreement by affixing their </w:t>
      </w:r>
      <w:r>
        <w:rPr>
          <w:rStyle w:val="34"/>
        </w:rPr>
        <w:t>authorized signature and official seal</w:t>
      </w:r>
      <w:r>
        <w:t xml:space="preserve"> on the date first written above.</w:t>
      </w:r>
    </w:p>
    <w:p w14:paraId="77D53820">
      <w:pPr>
        <w:pStyle w:val="33"/>
        <w:keepNext w:val="0"/>
        <w:keepLines w:val="0"/>
        <w:widowControl/>
        <w:suppressLineNumbers w:val="0"/>
      </w:pPr>
      <w:r>
        <w:rPr>
          <w:rStyle w:val="34"/>
        </w:rPr>
        <w:t>For Service Provider</w:t>
      </w:r>
    </w:p>
    <w:p w14:paraId="4D58C9A3">
      <w:pPr>
        <w:pStyle w:val="33"/>
        <w:keepNext w:val="0"/>
        <w:keepLines w:val="0"/>
        <w:widowControl/>
        <w:suppressLineNumbers w:val="0"/>
      </w:pPr>
      <w:r>
        <w:t xml:space="preserve">Name: </w:t>
      </w:r>
      <w:r>
        <w:rPr>
          <w:rStyle w:val="34"/>
        </w:rPr>
        <w:t>Navi Infotech</w:t>
      </w:r>
      <w:r>
        <w:br w:type="textWrapping"/>
      </w:r>
      <w:r>
        <w:t xml:space="preserve">Authorized </w:t>
      </w:r>
      <w:r>
        <w:rPr>
          <w:rFonts w:hint="default"/>
          <w:lang w:val="en-US"/>
        </w:rPr>
        <w:t>Person Name</w:t>
      </w:r>
      <w:r>
        <w:t>: __________________________</w:t>
      </w:r>
    </w:p>
    <w:p w14:paraId="04045836">
      <w:pPr>
        <w:pStyle w:val="33"/>
        <w:keepNext w:val="0"/>
        <w:keepLines w:val="0"/>
        <w:widowControl/>
        <w:suppressLineNumbers w:val="0"/>
      </w:pPr>
      <w:r>
        <w:t>Company Seal</w:t>
      </w:r>
      <w:r>
        <w:rPr>
          <w:rFonts w:hint="default"/>
          <w:lang w:val="en-US"/>
        </w:rPr>
        <w:t xml:space="preserve"> and </w:t>
      </w:r>
      <w:r>
        <w:t>Signature:</w:t>
      </w:r>
      <w:r>
        <w:br w:type="textWrapping"/>
      </w:r>
      <w:r>
        <w:t> </w:t>
      </w:r>
      <w:r>
        <w:br w:type="textWrapping"/>
      </w:r>
      <w:r>
        <w:t> </w:t>
      </w:r>
      <w:r>
        <w:br w:type="textWrapping"/>
      </w:r>
      <w:r>
        <w:t> </w:t>
      </w:r>
    </w:p>
    <w:p w14:paraId="241B6F0C">
      <w:pPr>
        <w:pStyle w:val="33"/>
        <w:keepNext w:val="0"/>
        <w:keepLines w:val="0"/>
        <w:widowControl/>
        <w:suppressLineNumbers w:val="0"/>
      </w:pPr>
      <w:r>
        <w:t>Date: __________________________</w:t>
      </w:r>
    </w:p>
    <w:p w14:paraId="0C0F521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5E62D91">
      <w:pPr>
        <w:pStyle w:val="33"/>
        <w:keepNext w:val="0"/>
        <w:keepLines w:val="0"/>
        <w:widowControl/>
        <w:suppressLineNumbers w:val="0"/>
      </w:pPr>
      <w:r>
        <w:rPr>
          <w:rStyle w:val="34"/>
        </w:rPr>
        <w:t>For Client</w:t>
      </w:r>
    </w:p>
    <w:p w14:paraId="387CC203">
      <w:pPr>
        <w:pStyle w:val="33"/>
        <w:keepNext w:val="0"/>
        <w:keepLines w:val="0"/>
        <w:widowControl/>
        <w:suppressLineNumbers w:val="0"/>
      </w:pPr>
      <w:r>
        <w:t xml:space="preserve">Name: </w:t>
      </w:r>
      <w:r>
        <w:rPr>
          <w:rStyle w:val="34"/>
        </w:rPr>
        <w:t>Unique Truth</w:t>
      </w:r>
      <w:r>
        <w:br w:type="textWrapping"/>
      </w:r>
      <w:r>
        <w:t xml:space="preserve">Authorized </w:t>
      </w:r>
      <w:r>
        <w:rPr>
          <w:rFonts w:hint="default"/>
          <w:lang w:val="en-US"/>
        </w:rPr>
        <w:t>Person Nam</w:t>
      </w:r>
      <w:r>
        <w:t>: __________________________</w:t>
      </w:r>
    </w:p>
    <w:p w14:paraId="57EC4AAC">
      <w:pPr>
        <w:pStyle w:val="33"/>
        <w:keepNext w:val="0"/>
        <w:keepLines w:val="0"/>
        <w:widowControl/>
        <w:suppressLineNumbers w:val="0"/>
      </w:pPr>
      <w:r>
        <w:t>Company Seal</w:t>
      </w:r>
      <w:r>
        <w:rPr>
          <w:rFonts w:hint="default"/>
          <w:lang w:val="en-US"/>
        </w:rPr>
        <w:t xml:space="preserve"> and </w:t>
      </w:r>
      <w:r>
        <w:t>Signature:</w:t>
      </w:r>
      <w:r>
        <w:br w:type="textWrapping"/>
      </w:r>
      <w:r>
        <w:t> </w:t>
      </w:r>
      <w:r>
        <w:br w:type="textWrapping"/>
      </w:r>
      <w:r>
        <w:t> </w:t>
      </w:r>
      <w:r>
        <w:br w:type="textWrapping"/>
      </w:r>
      <w:r>
        <w:t> </w:t>
      </w:r>
    </w:p>
    <w:p w14:paraId="06B1F59F">
      <w:pPr>
        <w:pStyle w:val="33"/>
        <w:keepNext w:val="0"/>
        <w:keepLines w:val="0"/>
        <w:widowControl/>
        <w:suppressLineNumbers w:val="0"/>
      </w:pPr>
      <w:r>
        <w:t>Date: __________________________</w:t>
      </w:r>
    </w:p>
    <w:p w14:paraId="21432EA8"/>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FEC5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naveen chandra</cp:lastModifiedBy>
  <dcterms:modified xsi:type="dcterms:W3CDTF">2026-02-10T12:08:38Z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63F074BE9A04D2276ED28A69C84D740C_42</vt:lpwstr>
  </property>
</Properties>
</file>